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B7AE5">
      <w:pPr>
        <w:pStyle w:val="8"/>
        <w:spacing w:before="80" w:line="276" w:lineRule="auto"/>
        <w:ind w:right="9"/>
      </w:pPr>
      <w:r>
        <w:rPr>
          <w:rFonts w:ascii="Arial"/>
          <w:b/>
        </w:rPr>
        <w:t xml:space="preserve">Hackathon Project Phases Template </w:t>
      </w:r>
      <w:r>
        <w:t>that ensures students can complete it efficiently while covering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phases.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 xml:space="preserve">being </w:t>
      </w:r>
      <w:r>
        <w:rPr>
          <w:spacing w:val="-2"/>
        </w:rPr>
        <w:t>time-consuming.</w:t>
      </w:r>
    </w:p>
    <w:p w14:paraId="5AE93E63">
      <w:pPr>
        <w:pStyle w:val="8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264795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5pt;margin-top:20.85pt;height:0.1pt;width:462pt;mso-position-horizontal-relative:page;mso-wrap-distance-bottom:0pt;mso-wrap-distance-top:0pt;z-index:-251657216;mso-width-relative:page;mso-height-relative:page;" filled="f" stroked="t" coordsize="5867400,1" o:gfxdata="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Pb6tNUAAAAKAQAADwAAAAAAAAABACAA&#10;AAAiAAAAZHJzL2Rvd25yZXYueG1sUEsBAhQAFAAAAAgAh07iQJU6zyA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50AC68">
      <w:pPr>
        <w:pStyle w:val="8"/>
        <w:spacing w:before="54"/>
        <w:rPr>
          <w:sz w:val="46"/>
        </w:rPr>
      </w:pPr>
    </w:p>
    <w:p w14:paraId="68CF8192">
      <w:pPr>
        <w:pStyle w:val="9"/>
      </w:pPr>
      <w:bookmarkStart w:id="0" w:name="Hackathon Project Phases Template 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65FAF55D">
      <w:pPr>
        <w:pStyle w:val="2"/>
        <w:spacing w:before="440"/>
        <w:rPr>
          <w:spacing w:val="-2"/>
        </w:rPr>
      </w:pPr>
      <w:bookmarkStart w:id="1" w:name="Project Title: 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0761A39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Audio to Text transcription.</w:t>
      </w:r>
    </w:p>
    <w:p w14:paraId="3301803B">
      <w:pPr>
        <w:bidi w:val="0"/>
        <w:rPr>
          <w:rFonts w:hint="default"/>
          <w:lang w:val="en-IN"/>
        </w:rPr>
      </w:pPr>
    </w:p>
    <w:p w14:paraId="0D40D077">
      <w:pPr>
        <w:pStyle w:val="2"/>
      </w:pPr>
      <w:bookmarkStart w:id="2" w:name="Team Name: 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7257CEB7">
      <w:pPr>
        <w:pStyle w:val="8"/>
        <w:spacing w:before="145"/>
        <w:rPr>
          <w:rFonts w:hint="default"/>
          <w:lang w:val="en-IN"/>
        </w:rPr>
      </w:pPr>
      <w:r>
        <w:rPr>
          <w:rFonts w:hint="default"/>
          <w:lang w:val="en-IN"/>
        </w:rPr>
        <w:t>Phoenix</w:t>
      </w:r>
    </w:p>
    <w:p w14:paraId="505390C7">
      <w:pPr>
        <w:pStyle w:val="8"/>
        <w:spacing w:before="145"/>
        <w:rPr>
          <w:rFonts w:hint="default"/>
          <w:lang w:val="en-IN"/>
        </w:rPr>
      </w:pPr>
    </w:p>
    <w:p w14:paraId="42DF284F">
      <w:pPr>
        <w:pStyle w:val="2"/>
      </w:pPr>
      <w:bookmarkStart w:id="3" w:name="Team Members: 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16E2ACC4">
      <w:pPr>
        <w:pStyle w:val="11"/>
        <w:numPr>
          <w:ilvl w:val="0"/>
          <w:numId w:val="1"/>
        </w:numPr>
        <w:tabs>
          <w:tab w:val="left" w:pos="719"/>
        </w:tabs>
        <w:spacing w:before="299" w:after="0" w:line="240" w:lineRule="auto"/>
        <w:ind w:left="719" w:right="0" w:hanging="359"/>
        <w:jc w:val="left"/>
        <w:rPr>
          <w:sz w:val="22"/>
        </w:rPr>
      </w:pPr>
      <w:r>
        <w:rPr>
          <w:rFonts w:hint="default"/>
          <w:sz w:val="22"/>
          <w:lang w:val="en-IN"/>
        </w:rPr>
        <w:t>Nakka Mani Sagar</w:t>
      </w:r>
    </w:p>
    <w:p w14:paraId="7CEAE2E7">
      <w:pPr>
        <w:pStyle w:val="11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rFonts w:hint="default"/>
          <w:sz w:val="22"/>
          <w:lang w:val="en-IN"/>
        </w:rPr>
        <w:t>Darsi Rahul</w:t>
      </w:r>
    </w:p>
    <w:p w14:paraId="45050AB3">
      <w:pPr>
        <w:pStyle w:val="11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rFonts w:hint="default"/>
          <w:sz w:val="22"/>
          <w:lang w:val="en-IN"/>
        </w:rPr>
        <w:t>Dega Leela Ramana</w:t>
      </w:r>
    </w:p>
    <w:p w14:paraId="108C5791">
      <w:pPr>
        <w:pStyle w:val="11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rFonts w:hint="default"/>
          <w:sz w:val="22"/>
          <w:lang w:val="en-IN"/>
        </w:rPr>
        <w:t>Gogula Rahul</w:t>
      </w:r>
    </w:p>
    <w:p w14:paraId="55898C35">
      <w:pPr>
        <w:pStyle w:val="11"/>
        <w:numPr>
          <w:ilvl w:val="0"/>
          <w:numId w:val="1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rFonts w:hint="default"/>
          <w:sz w:val="22"/>
          <w:lang w:val="en-IN"/>
        </w:rPr>
        <w:t>Losari Ganesh</w:t>
      </w:r>
    </w:p>
    <w:p w14:paraId="4E6F735A">
      <w:pPr>
        <w:pStyle w:val="8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292735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5pt;margin-top:23.05pt;height:0.1pt;width:462pt;mso-position-horizontal-relative:page;mso-wrap-distance-bottom:0pt;mso-wrap-distance-top:0pt;z-index:-251657216;mso-width-relative:page;mso-height-relative:page;" filled="f" stroked="t" coordsize="5867400,1" o:gfxdata="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r8gxitUAAAAKAQAADwAAAAAAAAABACAA&#10;AAAiAAAAZHJzL2Rvd25yZXYueG1sUEsBAhQAFAAAAAgAh07iQNq8+YI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B5C2A9">
      <w:pPr>
        <w:pStyle w:val="8"/>
        <w:spacing w:before="66"/>
        <w:rPr>
          <w:sz w:val="34"/>
        </w:rPr>
      </w:pPr>
    </w:p>
    <w:p w14:paraId="0DA57740">
      <w:pPr>
        <w:pStyle w:val="2"/>
      </w:pPr>
      <w:bookmarkStart w:id="4" w:name="Phase-1: Brainstorming &amp; Ideation 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21DACF77">
      <w:pPr>
        <w:pStyle w:val="3"/>
        <w:spacing w:before="339"/>
      </w:pPr>
      <w:bookmarkStart w:id="5" w:name="Objective: "/>
      <w:bookmarkEnd w:id="5"/>
      <w:r>
        <w:rPr>
          <w:spacing w:val="-2"/>
        </w:rPr>
        <w:t>Objective:</w:t>
      </w:r>
    </w:p>
    <w:p w14:paraId="1E8712EB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</w:rPr>
        <w:t>Many individuals and professionals struggle to efficiently and accurately transcribe audio content, such as lectures, meetings, podcasts, and interviews, into written text.This process is often time-consuming, labor-intensive, and prone to errors, resulting in wasted time, decreased productivity, and potential miscommunication.</w:t>
      </w:r>
      <w:r>
        <w:rPr>
          <w:rFonts w:hint="default"/>
          <w:sz w:val="22"/>
          <w:lang w:val="en-IN"/>
        </w:rPr>
        <w:t xml:space="preserve">  </w:t>
      </w:r>
    </w:p>
    <w:p w14:paraId="73D8C181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>1. Develop an accurate and efficient audio-to-text transcription app that can transcribe audio content in real-time or near real-time.</w:t>
      </w:r>
    </w:p>
    <w:p w14:paraId="0E5A237F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>2. Improve accessibility for individuals with hearing impairments or language barriers.</w:t>
      </w:r>
    </w:p>
    <w:p w14:paraId="50179303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>3. Reduce transcription costs for individuals and organizations.</w:t>
      </w:r>
    </w:p>
    <w:p w14:paraId="6CD7E0E6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>4. Enhance productivity by saving time and effort for users.</w:t>
      </w:r>
    </w:p>
    <w:p w14:paraId="7CFD7FAA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 xml:space="preserve">       </w:t>
      </w:r>
    </w:p>
    <w:p w14:paraId="7AC18550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 w:ascii="Arial"/>
          <w:b/>
          <w:sz w:val="22"/>
          <w:lang w:val="en-IN"/>
        </w:rPr>
      </w:pP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  <w:lang w:val="en-IN"/>
        </w:rPr>
        <w:tab/>
      </w:r>
    </w:p>
    <w:p w14:paraId="398E9900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right="0" w:rightChars="0"/>
        <w:jc w:val="left"/>
        <w:rPr>
          <w:rFonts w:hint="default" w:ascii="Arial"/>
          <w:b/>
          <w:sz w:val="22"/>
          <w:lang w:val="en-IN"/>
        </w:rPr>
      </w:pPr>
      <w:r>
        <w:rPr>
          <w:rFonts w:hint="default" w:ascii="Arial"/>
          <w:b/>
          <w:sz w:val="22"/>
          <w:lang w:val="en-IN"/>
        </w:rPr>
        <w:t>1.</w:t>
      </w:r>
      <w:r>
        <w:rPr>
          <w:rFonts w:ascii="Arial"/>
          <w:b/>
          <w:sz w:val="22"/>
        </w:rPr>
        <w:t>Problem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Statement:</w:t>
      </w:r>
    </w:p>
    <w:p w14:paraId="68D8D8B8">
      <w:pPr>
        <w:pStyle w:val="11"/>
        <w:numPr>
          <w:ilvl w:val="0"/>
          <w:numId w:val="0"/>
        </w:numPr>
        <w:tabs>
          <w:tab w:val="left" w:pos="719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Many individuals and professionals struggle to efficiently and accurately transcribe audio content, such as lectures, meetings, podcasts, and interviews, into written text.This process is often time-consuming, labor-intensive, and prone to errors, resulting in wasted time, decreased productivity, and potential miscommunication.</w:t>
      </w:r>
      <w:r>
        <w:rPr>
          <w:rFonts w:hint="default"/>
          <w:sz w:val="22"/>
          <w:lang w:val="en-IN"/>
        </w:rPr>
        <w:t xml:space="preserve">         </w:t>
      </w:r>
    </w:p>
    <w:p w14:paraId="2D369828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330" w:firstLineChars="150"/>
        <w:jc w:val="left"/>
        <w:rPr>
          <w:rFonts w:hint="default" w:ascii="Arial"/>
          <w:b/>
          <w:sz w:val="22"/>
          <w:lang w:val="en-IN"/>
        </w:rPr>
      </w:pPr>
    </w:p>
    <w:p w14:paraId="2F4BFC0F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ascii="Arial"/>
          <w:b/>
          <w:sz w:val="22"/>
        </w:rPr>
      </w:pPr>
      <w:r>
        <w:rPr>
          <w:rFonts w:hint="default" w:ascii="Arial"/>
          <w:b/>
          <w:sz w:val="22"/>
          <w:lang w:val="en-IN"/>
        </w:rPr>
        <w:t>2.</w:t>
      </w:r>
      <w:r>
        <w:rPr>
          <w:rFonts w:ascii="Arial"/>
          <w:b/>
          <w:sz w:val="22"/>
        </w:rPr>
        <w:t>Proposed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Solution:</w:t>
      </w:r>
    </w:p>
    <w:p w14:paraId="09F0CD55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Chars="15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1. Develop an AI-powered audio-to-text transcription app that utilizes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OpenAI's Whisper technology for accurate and efficient transcription.</w:t>
      </w:r>
    </w:p>
    <w:p w14:paraId="590920E8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330" w:firstLineChars="15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2. Design a user-friendly interface that simplifies the transcription process and provides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 xml:space="preserve">features such as customizable transcription settings, speaker identification, and audio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editing.</w:t>
      </w:r>
    </w:p>
    <w:p w14:paraId="2030ECCF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330" w:firstLineChars="15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3. Implement cloud-based storage to store transcriptions, allowing users to access them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from anywhere.</w:t>
      </w:r>
    </w:p>
    <w:p w14:paraId="56C0853F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330" w:firstLineChars="150"/>
        <w:jc w:val="left"/>
        <w:rPr>
          <w:rFonts w:hint="default"/>
          <w:sz w:val="22"/>
        </w:rPr>
      </w:pPr>
      <w:r>
        <w:rPr>
          <w:rFonts w:hint="default"/>
          <w:sz w:val="22"/>
        </w:rPr>
        <w:t>4. Integrate with popular audio software to streamline the transcription process for users.</w:t>
      </w:r>
    </w:p>
    <w:p w14:paraId="1CCB5091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330" w:firstLineChars="15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5. Develop a scalable and secure architecture to ensure high performance and protect user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data.</w:t>
      </w:r>
    </w:p>
    <w:p w14:paraId="111C1900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ascii="Arial"/>
          <w:b/>
          <w:spacing w:val="-7"/>
          <w:sz w:val="22"/>
        </w:rPr>
      </w:pPr>
      <w:r>
        <w:rPr>
          <w:rFonts w:hint="default" w:ascii="Arial"/>
          <w:b/>
          <w:sz w:val="22"/>
          <w:lang w:val="en-IN"/>
        </w:rPr>
        <w:t>3.</w:t>
      </w:r>
      <w:r>
        <w:rPr>
          <w:rFonts w:ascii="Arial"/>
          <w:b/>
          <w:sz w:val="22"/>
        </w:rPr>
        <w:t>Target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Users:</w:t>
      </w:r>
      <w:r>
        <w:rPr>
          <w:rFonts w:ascii="Arial"/>
          <w:b/>
          <w:spacing w:val="-7"/>
          <w:sz w:val="22"/>
        </w:rPr>
        <w:t xml:space="preserve"> </w:t>
      </w:r>
    </w:p>
    <w:p w14:paraId="1F4D5C4E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720" w:firstLineChars="0"/>
        <w:jc w:val="left"/>
        <w:rPr>
          <w:rFonts w:hint="default"/>
          <w:sz w:val="22"/>
        </w:rPr>
      </w:pPr>
      <w:r>
        <w:rPr>
          <w:rFonts w:hint="default" w:ascii="Arial"/>
          <w:b/>
          <w:spacing w:val="-7"/>
          <w:sz w:val="22"/>
          <w:lang w:val="en-IN"/>
        </w:rPr>
        <w:tab/>
      </w:r>
      <w:r>
        <w:rPr>
          <w:rFonts w:hint="default"/>
          <w:sz w:val="22"/>
        </w:rPr>
        <w:t xml:space="preserve">1. Professionals: Journalists, researchers, podcasters, and lawyers who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need to transcribe audio content for work.</w:t>
      </w:r>
    </w:p>
    <w:p w14:paraId="32833C13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1045" w:firstLineChars="475"/>
        <w:jc w:val="left"/>
        <w:rPr>
          <w:rFonts w:hint="default"/>
          <w:sz w:val="22"/>
        </w:rPr>
      </w:pPr>
      <w:r>
        <w:rPr>
          <w:rFonts w:hint="default"/>
          <w:sz w:val="22"/>
        </w:rPr>
        <w:t>2. Students: Individuals with hearing impairments or language barriers who need to access</w:t>
      </w:r>
      <w:r>
        <w:rPr>
          <w:rFonts w:hint="default"/>
          <w:sz w:val="22"/>
          <w:lang w:val="en-IN"/>
        </w:rPr>
        <w:t xml:space="preserve"> </w:t>
      </w:r>
      <w:r>
        <w:rPr>
          <w:rFonts w:hint="default"/>
          <w:sz w:val="22"/>
        </w:rPr>
        <w:t>audio content for educational purposes.</w:t>
      </w:r>
    </w:p>
    <w:p w14:paraId="31658297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1045" w:firstLineChars="475"/>
        <w:jc w:val="left"/>
        <w:rPr>
          <w:sz w:val="22"/>
        </w:rPr>
      </w:pPr>
      <w:r>
        <w:rPr>
          <w:rFonts w:hint="default"/>
          <w:sz w:val="22"/>
        </w:rPr>
        <w:t xml:space="preserve">3. Content creators: Podcasters, YouTubers, and social media influencers who need to </w:t>
      </w:r>
      <w:r>
        <w:rPr>
          <w:rFonts w:hint="default"/>
          <w:sz w:val="22"/>
          <w:lang w:val="en-IN"/>
        </w:rPr>
        <w:t xml:space="preserve"> </w:t>
      </w:r>
      <w:r>
        <w:rPr>
          <w:rFonts w:hint="default"/>
          <w:sz w:val="22"/>
        </w:rPr>
        <w:t>transcribe audio content for their audiences.</w:t>
      </w:r>
    </w:p>
    <w:p w14:paraId="43902518">
      <w:pPr>
        <w:pStyle w:val="2"/>
        <w:spacing w:before="60"/>
        <w:rPr>
          <w:rFonts w:ascii="Arial"/>
          <w:b/>
          <w:sz w:val="22"/>
        </w:rPr>
      </w:pPr>
      <w:r>
        <w:rPr>
          <w:rFonts w:hint="default" w:ascii="Arial"/>
          <w:b/>
          <w:sz w:val="22"/>
          <w:lang w:val="en-IN"/>
        </w:rPr>
        <w:t>4.</w:t>
      </w:r>
      <w:r>
        <w:rPr>
          <w:rFonts w:ascii="Arial"/>
          <w:b/>
          <w:sz w:val="22"/>
        </w:rPr>
        <w:t>Expected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Outcome:</w:t>
      </w:r>
      <w:bookmarkStart w:id="6" w:name="Phase-2: Requirement Analysis "/>
      <w:bookmarkEnd w:id="6"/>
    </w:p>
    <w:p w14:paraId="3A90C95D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1. Accurate and efficient transcription: The app will provide accurate and efficient transcription, reducing the time and effort required for manual transcription.</w:t>
      </w:r>
    </w:p>
    <w:p w14:paraId="26A645F4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2. Improved accessibility: The app will improve accessibility for individuals with hearing impairments or language barriers, enabling them to access audio content more easily.</w:t>
      </w:r>
    </w:p>
    <w:p w14:paraId="0448349F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3. Increased productivity: The app will increase productivity for professionals and content creators, allowing them to focus on high-value tasks rather than manual transcription.</w:t>
      </w:r>
    </w:p>
    <w:p w14:paraId="49B3F6F3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4. Enhanced user experience: The app will provide a user-friendly interface and features that simplify the transcription process, enhancing the overall user experience.</w:t>
      </w:r>
    </w:p>
    <w:p w14:paraId="30437758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5. Scalability and security: The app will be designed to scale with user demand and ensure high performance, while protecting user data with robust security measures.</w:t>
      </w:r>
    </w:p>
    <w:p w14:paraId="2F8447F5">
      <w:pPr>
        <w:pStyle w:val="2"/>
        <w:spacing w:before="60"/>
        <w:rPr>
          <w:rFonts w:hint="default" w:ascii="Arial"/>
          <w:b/>
          <w:spacing w:val="-6"/>
          <w:sz w:val="22"/>
        </w:rPr>
      </w:pPr>
    </w:p>
    <w:p w14:paraId="4D76CC41">
      <w:pPr>
        <w:pStyle w:val="2"/>
        <w:spacing w:before="60"/>
      </w:pPr>
      <w:r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4C6C24BF">
      <w:pPr>
        <w:pStyle w:val="3"/>
        <w:spacing w:before="338"/>
      </w:pPr>
      <w:bookmarkStart w:id="7" w:name="Objective: "/>
      <w:bookmarkEnd w:id="7"/>
      <w:r>
        <w:rPr>
          <w:spacing w:val="-2"/>
        </w:rPr>
        <w:t>Objective:</w:t>
      </w:r>
    </w:p>
    <w:p w14:paraId="33013091">
      <w:pPr>
        <w:bidi w:val="0"/>
        <w:ind w:firstLine="720" w:firstLineChars="0"/>
        <w:rPr>
          <w:rFonts w:hint="default"/>
        </w:rPr>
      </w:pPr>
      <w:bookmarkStart w:id="8" w:name="Key Points: "/>
      <w:bookmarkEnd w:id="8"/>
      <w:r>
        <w:rPr>
          <w:rFonts w:hint="default"/>
        </w:rPr>
        <w:t>The objective  is to gather, analyze, and document the functional and non-functional requirements of the audio-to-text transcript app, ensuring that the solution meets the needs and expectations of the stakeholders.</w:t>
      </w:r>
    </w:p>
    <w:p w14:paraId="6AB7E569">
      <w:pPr>
        <w:pStyle w:val="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EF9BEFB">
      <w:pPr>
        <w:pStyle w:val="11"/>
        <w:numPr>
          <w:ilvl w:val="0"/>
          <w:numId w:val="2"/>
        </w:numPr>
        <w:tabs>
          <w:tab w:val="left" w:pos="718"/>
        </w:tabs>
        <w:spacing w:before="285" w:after="0" w:line="240" w:lineRule="auto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Technical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Requirements:</w:t>
      </w:r>
    </w:p>
    <w:p w14:paraId="518BDFE8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1. Audio Input: Support for various audio formats (e.g., WAV, MP3, AAC) and sampling rates.</w:t>
      </w:r>
    </w:p>
    <w:p w14:paraId="77FF1F6F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2. Transcription Engine: Integration with a reliable transcription engine (e.g., OpenAI's Whisper) for accurate transcription.</w:t>
      </w:r>
    </w:p>
    <w:p w14:paraId="7DA96C58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3. Text Output: Generation of formatted text output (e.g., JSON, XML, plain text).</w:t>
      </w:r>
    </w:p>
    <w:p w14:paraId="471EE30B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4. User Interface: Development of a user-friendly interface for uploading audio files, displaying transcription results, and editing transcripts.</w:t>
      </w:r>
    </w:p>
    <w:p w14:paraId="1BDBD5FE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5. Security: Implementation of robust security measures to protect user data and ensure confidentiality.</w:t>
      </w:r>
    </w:p>
    <w:p w14:paraId="1B845458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6. Scalability: Design of a scalable architecture to handle increasing user demand and large audio files.</w:t>
      </w:r>
    </w:p>
    <w:p w14:paraId="1A3AEC12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 w:firstLine="716" w:firstLineChars="0"/>
        <w:jc w:val="left"/>
        <w:rPr>
          <w:sz w:val="22"/>
        </w:rPr>
      </w:pPr>
      <w:r>
        <w:rPr>
          <w:rFonts w:hint="default"/>
          <w:sz w:val="22"/>
        </w:rPr>
        <w:t>7. Compatibility: Development of a cross-platform app compatible with various operating systems (e.g., Windows, macOS, Linux) and devices (e.g., desktops, laptops, mobile devices).</w:t>
      </w:r>
    </w:p>
    <w:p w14:paraId="2A5A3744">
      <w:pPr>
        <w:pStyle w:val="11"/>
        <w:numPr>
          <w:ilvl w:val="0"/>
          <w:numId w:val="2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Functional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Requirements:</w:t>
      </w:r>
      <w:r>
        <w:rPr>
          <w:rFonts w:ascii="Arial"/>
          <w:b/>
          <w:spacing w:val="-8"/>
          <w:sz w:val="22"/>
        </w:rPr>
        <w:t xml:space="preserve"> </w:t>
      </w:r>
    </w:p>
    <w:p w14:paraId="0EBFA4D7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 xml:space="preserve">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1. Audio Input: Define the types of audio files and formats that the app will support.</w:t>
      </w:r>
    </w:p>
    <w:p w14:paraId="62617ACD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2. Transcription: Specify the transcription technology and algorithms to be used.</w:t>
      </w:r>
    </w:p>
    <w:p w14:paraId="474F81DF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3. Text Output: Determine the format and structure of the transcribed text.</w:t>
      </w:r>
    </w:p>
    <w:p w14:paraId="754B2655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 xml:space="preserve">4. User Interface: Define the user interface components, such as buttons, menus, and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displays.</w:t>
      </w:r>
    </w:p>
    <w:p w14:paraId="54DB49E9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 xml:space="preserve">5. Audio Editing: Specify the audio editing features, such as trimming, cutting, and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merging.</w:t>
      </w:r>
    </w:p>
    <w:p w14:paraId="5DAC3973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</w:p>
    <w:p w14:paraId="61AA06AA">
      <w:pPr>
        <w:pStyle w:val="11"/>
        <w:numPr>
          <w:ilvl w:val="0"/>
          <w:numId w:val="2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Constraints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Challenges:</w:t>
      </w:r>
      <w:r>
        <w:rPr>
          <w:rFonts w:ascii="Arial"/>
          <w:b/>
          <w:spacing w:val="-6"/>
          <w:sz w:val="22"/>
        </w:rPr>
        <w:t xml:space="preserve"> </w:t>
      </w:r>
    </w:p>
    <w:p w14:paraId="5CFED32E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 xml:space="preserve">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1. Audio Quality: Dependence on high-quality audio input for accurate transcription.</w:t>
      </w:r>
    </w:p>
    <w:p w14:paraId="1D78F35E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2. Transcription Accuracy: Limitations in transcription accuracy due to background noise, accents, or technical terms.</w:t>
      </w:r>
    </w:p>
    <w:p w14:paraId="0B16BCA6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3. Computational Resources: Requirement for significant computational resources for transcription processing.</w:t>
      </w:r>
    </w:p>
    <w:p w14:paraId="1530C458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4. Data Storage: Need for secure and scalable data storage solutions for storing audio files and transcripts.</w:t>
      </w:r>
    </w:p>
    <w:p w14:paraId="44622DCD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5. Regulatory Compliance: Adherence to regulatory requirements, such as GDPR, HIPAA, or CCPA, for handling sensitive user data.</w:t>
      </w:r>
    </w:p>
    <w:p w14:paraId="7C84F53B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6. Transcription Accuracy: Achieving high transcription accuracy, especially for audio files with background noise or technical terms.</w:t>
      </w:r>
    </w:p>
    <w:p w14:paraId="3C318AD2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7. Scalability and Performance: Ensuring the app's scalability and performance while handling large audio files and increasing user demand.</w:t>
      </w:r>
    </w:p>
    <w:p w14:paraId="65088CE2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8. Security and Data Protection: Implementing robust security measures to protect user data and ensure confidentiality.</w:t>
      </w:r>
    </w:p>
    <w:p w14:paraId="69B70896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9. User Experience: Designing an intuitive and user-friendly interface for uploading audio files, displaying transcription results, and editing transcripts.</w:t>
      </w:r>
    </w:p>
    <w:p w14:paraId="22B42E07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>10. Integration with Transcription Engine: Integrating the app with a reliable transcription engine, such as OpenAI's Whisper, for accurate transcription.</w:t>
      </w:r>
    </w:p>
    <w:p w14:paraId="7E16E6BC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  <w:lang w:val="en-IN"/>
        </w:rPr>
      </w:pPr>
    </w:p>
    <w:p w14:paraId="704E1CC5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</w:p>
    <w:p w14:paraId="40861277">
      <w:pPr>
        <w:pStyle w:val="8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283845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5pt;margin-top:22.35pt;height:0.1pt;width:462pt;mso-position-horizontal-relative:page;mso-wrap-distance-bottom:0pt;mso-wrap-distance-top:0pt;z-index:-251656192;mso-width-relative:page;mso-height-relative:page;" filled="f" stroked="t" coordsize="5867400,1" o:gfxdata="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ImSEnVAAAACgEAAA8AAAAAAAAAAQAg&#10;AAAAIgAAAGRycy9kb3ducmV2LnhtbFBLAQIUABQAAAAIAIdO4kAFtuUdEQIAAHs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A5DB3B8">
      <w:pPr>
        <w:pStyle w:val="8"/>
        <w:spacing w:before="80"/>
        <w:rPr>
          <w:sz w:val="34"/>
        </w:rPr>
      </w:pPr>
    </w:p>
    <w:p w14:paraId="5132B8CC">
      <w:pPr>
        <w:pStyle w:val="2"/>
        <w:spacing w:before="1"/>
      </w:pPr>
      <w:bookmarkStart w:id="9" w:name="Phase-3: Project Design "/>
      <w:bookmarkEnd w:id="9"/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0AA3FC26">
      <w:pPr>
        <w:pStyle w:val="3"/>
        <w:spacing w:before="338"/>
      </w:pPr>
      <w:bookmarkStart w:id="10" w:name="Objective: "/>
      <w:bookmarkEnd w:id="10"/>
      <w:r>
        <w:rPr>
          <w:spacing w:val="-2"/>
        </w:rPr>
        <w:t>Objective:</w:t>
      </w:r>
    </w:p>
    <w:p w14:paraId="0D12605D">
      <w:pPr>
        <w:bidi w:val="0"/>
        <w:ind w:firstLine="720" w:firstLineChars="0"/>
        <w:rPr>
          <w:rFonts w:hint="default"/>
        </w:rPr>
      </w:pPr>
      <w:bookmarkStart w:id="11" w:name="Key Points: "/>
      <w:bookmarkEnd w:id="11"/>
      <w:r>
        <w:rPr>
          <w:rFonts w:hint="default"/>
        </w:rPr>
        <w:t xml:space="preserve">The objective of this phase is to design a comprehensive system architecture, user flow, </w:t>
      </w:r>
      <w:r>
        <w:rPr>
          <w:rFonts w:hint="default"/>
          <w:lang w:val="en-IN"/>
        </w:rPr>
        <w:tab/>
      </w:r>
      <w:r>
        <w:rPr>
          <w:rFonts w:hint="default"/>
        </w:rPr>
        <w:t>and UI design for the audio-to-text transcript app, ensuring a scalable, secure, and user-</w:t>
      </w:r>
      <w:r>
        <w:rPr>
          <w:rFonts w:hint="default"/>
          <w:lang w:val="en-IN"/>
        </w:rPr>
        <w:tab/>
      </w:r>
      <w:r>
        <w:rPr>
          <w:rFonts w:hint="default"/>
        </w:rPr>
        <w:t>friendly solution.</w:t>
      </w:r>
    </w:p>
    <w:p w14:paraId="4F262227">
      <w:pPr>
        <w:pStyle w:val="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0C88CB39">
      <w:pPr>
        <w:pStyle w:val="11"/>
        <w:numPr>
          <w:ilvl w:val="0"/>
          <w:numId w:val="3"/>
        </w:numPr>
        <w:tabs>
          <w:tab w:val="left" w:pos="718"/>
        </w:tabs>
        <w:spacing w:before="285" w:after="0" w:line="240" w:lineRule="auto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Architecture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Diagram:</w:t>
      </w:r>
      <w:r>
        <w:rPr>
          <w:rFonts w:ascii="Arial"/>
          <w:b/>
          <w:spacing w:val="-7"/>
          <w:sz w:val="22"/>
        </w:rPr>
        <w:t xml:space="preserve"> </w:t>
      </w:r>
    </w:p>
    <w:p w14:paraId="4CEE8602">
      <w:pPr>
        <w:pStyle w:val="11"/>
        <w:numPr>
          <w:ilvl w:val="0"/>
          <w:numId w:val="3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rFonts w:hint="default"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Flow:</w:t>
      </w:r>
      <w:r>
        <w:rPr>
          <w:rFonts w:ascii="Arial"/>
          <w:b/>
          <w:spacing w:val="-4"/>
          <w:sz w:val="22"/>
        </w:rPr>
        <w:t xml:space="preserve"> </w:t>
      </w:r>
      <w:r>
        <w:rPr>
          <w:sz w:val="22"/>
        </w:rPr>
        <w:drawing>
          <wp:inline distT="0" distB="0" distL="114300" distR="114300">
            <wp:extent cx="2609850" cy="2692400"/>
            <wp:effectExtent l="0" t="0" r="6350" b="0"/>
            <wp:docPr id="11" name="Picture 11" descr="WhatsApp Image 2025-02-11 at 16.13.50_36a06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5-02-11 at 16.13.50_36a061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2526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 w:firstLine="110" w:firstLineChars="50"/>
        <w:jc w:val="left"/>
        <w:rPr>
          <w:rFonts w:hint="default"/>
          <w:sz w:val="22"/>
        </w:rPr>
      </w:pP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 xml:space="preserve">     </w:t>
      </w:r>
      <w:r>
        <w:rPr>
          <w:rFonts w:hint="default"/>
          <w:sz w:val="22"/>
        </w:rPr>
        <w:t xml:space="preserve">1. User Onboarding: User signs up for the app, providing necessary information (e.g.,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name, email, password).</w:t>
      </w:r>
    </w:p>
    <w:p w14:paraId="186F0FB4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2. Audio Upload: User uploads an audio file to the app.</w:t>
      </w:r>
    </w:p>
    <w:p w14:paraId="2C7B931F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3. Transcription: The app sends the audio file to the transcription engine for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transcription.</w:t>
      </w:r>
    </w:p>
    <w:p w14:paraId="3B88CED0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4. Transcript Review: The app displays the transcription result to the user, allowing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them to review and edit the transcript.</w:t>
      </w:r>
    </w:p>
    <w:p w14:paraId="0A51ABDD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5. Transcript Save: The user saves the edited transcript, which is then stored in the </w:t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  <w:lang w:val="en-IN"/>
        </w:rPr>
        <w:tab/>
      </w:r>
      <w:r>
        <w:rPr>
          <w:rFonts w:hint="default"/>
          <w:sz w:val="22"/>
        </w:rPr>
        <w:t>transcript storage solution.</w:t>
      </w:r>
    </w:p>
    <w:p w14:paraId="44BE625D">
      <w:pPr>
        <w:pStyle w:val="11"/>
        <w:numPr>
          <w:ilvl w:val="0"/>
          <w:numId w:val="3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UI/UX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Considerations:</w:t>
      </w:r>
      <w:r>
        <w:rPr>
          <w:rFonts w:ascii="Arial"/>
          <w:b/>
          <w:spacing w:val="-7"/>
          <w:sz w:val="22"/>
        </w:rPr>
        <w:t xml:space="preserve"> </w:t>
      </w:r>
    </w:p>
    <w:p w14:paraId="1B3C277E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</w:rPr>
        <w:t>1. Home Scree</w:t>
      </w:r>
      <w:r>
        <w:rPr>
          <w:rFonts w:hint="default"/>
          <w:sz w:val="22"/>
          <w:lang w:val="en-IN"/>
        </w:rPr>
        <w:t>n</w:t>
      </w:r>
    </w:p>
    <w:p w14:paraId="01D261F0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Clean UI with a "Start Transcription" button</w:t>
      </w:r>
    </w:p>
    <w:p w14:paraId="696B4E72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Quick access to Settings and Saved Transcripts</w:t>
      </w:r>
    </w:p>
    <w:p w14:paraId="757D64CA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2. Audio Upload</w:t>
      </w:r>
    </w:p>
    <w:p w14:paraId="2F04CFA5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Drag &amp; Drop area + Record Audio option</w:t>
      </w:r>
    </w:p>
    <w:p w14:paraId="0D9A49F8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File format support: MP3, WAV, AAC</w:t>
      </w:r>
    </w:p>
    <w:p w14:paraId="60F08214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Upload progress bar</w:t>
      </w:r>
    </w:p>
    <w:p w14:paraId="75DA3A03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3. Transcription Page</w:t>
      </w:r>
    </w:p>
    <w:p w14:paraId="73568B75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Live transcription display</w:t>
      </w:r>
    </w:p>
    <w:p w14:paraId="262C7F76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Speaker identification (if applicable)</w:t>
      </w:r>
    </w:p>
    <w:p w14:paraId="6C0E10D9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Editing tools (highlight, correct words, timestamps)</w:t>
      </w:r>
    </w:p>
    <w:p w14:paraId="7F468FFD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Playback with synced text</w:t>
      </w:r>
    </w:p>
    <w:p w14:paraId="067B22D9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4. Saved Transcriptions</w:t>
      </w:r>
    </w:p>
    <w:p w14:paraId="233D5425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List view with search &amp; filter</w:t>
      </w:r>
    </w:p>
    <w:p w14:paraId="26E77911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Cloud storage integration (Google Drive, Dropbox)</w:t>
      </w:r>
    </w:p>
    <w:p w14:paraId="2F840AB9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5. Settings</w:t>
      </w:r>
    </w:p>
    <w:p w14:paraId="74BFD354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Language selection</w:t>
      </w:r>
    </w:p>
    <w:p w14:paraId="1BE1DAFA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Font &amp; Theme (Light/Dark Mode)</w:t>
      </w:r>
    </w:p>
    <w:p w14:paraId="75EBA364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Security &amp; Privacy settings</w:t>
      </w:r>
    </w:p>
    <w:p w14:paraId="6814623D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6. Export &amp; Sharing</w:t>
      </w:r>
    </w:p>
    <w:p w14:paraId="34AA4CDE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Save as Text, PDF, JSON</w:t>
      </w:r>
    </w:p>
    <w:p w14:paraId="6D96146B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sz w:val="22"/>
        </w:rPr>
      </w:pPr>
      <w:r>
        <w:rPr>
          <w:rFonts w:hint="default"/>
          <w:sz w:val="22"/>
        </w:rPr>
        <w:t>Direct sharing &amp; Print option</w:t>
      </w:r>
    </w:p>
    <w:p w14:paraId="3B53370C">
      <w:pPr>
        <w:pStyle w:val="8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288925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5pt;margin-top:22.75pt;height:0.1pt;width:462pt;mso-position-horizontal-relative:page;mso-wrap-distance-bottom:0pt;mso-wrap-distance-top:0pt;z-index:-251655168;mso-width-relative:page;mso-height-relative:page;" filled="f" stroked="t" coordsize="5867400,1" o:gfxdata="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/eS+/VAAAACgEAAA8AAAAAAAAAAQAg&#10;AAAAIgAAAGRycy9kb3ducmV2LnhtbFBLAQIUABQAAAAIAIdO4kD/ydjKEQIAAHsEAAAOAAAAAAAA&#10;AAEAIAAAACQBAABkcnMvZTJvRG9jLnhtbFBLBQYAAAAABgAGAFkBAACnBQAAAAA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ED0682">
      <w:pPr>
        <w:pStyle w:val="8"/>
        <w:spacing w:before="72"/>
        <w:rPr>
          <w:sz w:val="34"/>
        </w:rPr>
      </w:pPr>
    </w:p>
    <w:p w14:paraId="156809EE">
      <w:pPr>
        <w:pStyle w:val="2"/>
      </w:pPr>
      <w:bookmarkStart w:id="12" w:name="Phase-4: Project Planning (Agile Methodo"/>
      <w:bookmarkEnd w:id="12"/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651BBD5A">
      <w:pPr>
        <w:pStyle w:val="3"/>
        <w:spacing w:before="339"/>
      </w:pPr>
      <w:bookmarkStart w:id="13" w:name="Objective: "/>
      <w:bookmarkEnd w:id="13"/>
      <w:r>
        <w:rPr>
          <w:spacing w:val="-2"/>
        </w:rPr>
        <w:t>Objective:</w:t>
      </w:r>
    </w:p>
    <w:p w14:paraId="531D9E36">
      <w:pPr>
        <w:pStyle w:val="8"/>
        <w:ind w:firstLine="720" w:firstLineChars="0"/>
        <w:rPr>
          <w:rFonts w:hint="default"/>
          <w:sz w:val="22"/>
        </w:rPr>
      </w:pPr>
      <w:r>
        <w:rPr>
          <w:rFonts w:hint="default"/>
          <w:sz w:val="22"/>
        </w:rPr>
        <w:t>The objective  is to plan and execute the development of the audio-to-text transcript app using Agile methodologies, ensuring a flexible and iterative approach to delivering a high-quality solution.</w:t>
      </w:r>
    </w:p>
    <w:p w14:paraId="2630395B">
      <w:pPr>
        <w:pStyle w:val="8"/>
        <w:rPr>
          <w:rFonts w:hint="default"/>
          <w:sz w:val="22"/>
        </w:rPr>
      </w:pPr>
    </w:p>
    <w:p w14:paraId="30284830">
      <w:pPr>
        <w:pStyle w:val="8"/>
      </w:pPr>
    </w:p>
    <w:p w14:paraId="5A3CC239">
      <w:pPr>
        <w:pStyle w:val="3"/>
      </w:pPr>
      <w:bookmarkStart w:id="14" w:name="Key Points: "/>
      <w:bookmarkEnd w:id="14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94F4959">
      <w:pPr>
        <w:pStyle w:val="11"/>
        <w:numPr>
          <w:ilvl w:val="0"/>
          <w:numId w:val="4"/>
        </w:numPr>
        <w:tabs>
          <w:tab w:val="left" w:pos="718"/>
        </w:tabs>
        <w:spacing w:before="285" w:after="0" w:line="240" w:lineRule="auto"/>
        <w:ind w:left="798" w:leftChars="0" w:right="0" w:hanging="358" w:firstLineChars="0"/>
        <w:jc w:val="left"/>
        <w:rPr>
          <w:sz w:val="22"/>
        </w:rPr>
      </w:pP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Planning:</w:t>
      </w:r>
      <w:r>
        <w:rPr>
          <w:rFonts w:ascii="Arial"/>
          <w:b/>
          <w:spacing w:val="-5"/>
          <w:sz w:val="22"/>
        </w:rPr>
        <w:t xml:space="preserve"> </w:t>
      </w:r>
    </w:p>
    <w:p w14:paraId="4B50E59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Sprint 1: Research and Planning (2 weeks)</w:t>
      </w:r>
    </w:p>
    <w:p w14:paraId="5635A6D7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market research and analyze competitors</w:t>
      </w:r>
    </w:p>
    <w:p w14:paraId="3A59BCA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Define the app's features and functionality</w:t>
      </w:r>
    </w:p>
    <w:p w14:paraId="6527F92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detailed project plan and timeline</w:t>
      </w:r>
    </w:p>
    <w:p w14:paraId="1B5324F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Identify and allocate tasks to team members</w:t>
      </w:r>
    </w:p>
    <w:p w14:paraId="084A0FAA">
      <w:pPr>
        <w:bidi w:val="0"/>
        <w:rPr>
          <w:rFonts w:hint="default"/>
          <w:lang w:val="en-IN"/>
        </w:rPr>
      </w:pPr>
    </w:p>
    <w:p w14:paraId="2882DA9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Sprint 2: Design and Prototyping (2 weeks)</w:t>
      </w:r>
    </w:p>
    <w:p w14:paraId="696015A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Design the app's user interface and user experience</w:t>
      </w:r>
    </w:p>
    <w:p w14:paraId="53D37AE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functional prototype of the app</w:t>
      </w:r>
    </w:p>
    <w:p w14:paraId="37F18BC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user testing and gather feedback</w:t>
      </w:r>
    </w:p>
    <w:p w14:paraId="5853CE5C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Refine the app's design and functionality</w:t>
      </w:r>
    </w:p>
    <w:p w14:paraId="7C670203">
      <w:pPr>
        <w:bidi w:val="0"/>
        <w:rPr>
          <w:rFonts w:hint="default"/>
          <w:lang w:val="en-IN"/>
        </w:rPr>
      </w:pPr>
    </w:p>
    <w:p w14:paraId="5F124E8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Sprint 3: Development (4 weeks)</w:t>
      </w:r>
    </w:p>
    <w:p w14:paraId="648FEB32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Develop the app's core features and functionality</w:t>
      </w:r>
    </w:p>
    <w:p w14:paraId="3E592DD8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Integrate the transcription engine and audio storage solutions</w:t>
      </w:r>
    </w:p>
    <w:p w14:paraId="61092642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Implement security measures and access controls</w:t>
      </w:r>
    </w:p>
    <w:p w14:paraId="63275618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unit testing and integration testing</w:t>
      </w:r>
    </w:p>
    <w:p w14:paraId="45B11984">
      <w:pPr>
        <w:bidi w:val="0"/>
        <w:rPr>
          <w:rFonts w:hint="default"/>
          <w:lang w:val="en-IN"/>
        </w:rPr>
      </w:pPr>
    </w:p>
    <w:p w14:paraId="45543126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Sprint 4: Testing and Deployment (2 weeks)</w:t>
      </w:r>
    </w:p>
    <w:p w14:paraId="61B6877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thorough testing of the app, including user acceptance testing</w:t>
      </w:r>
    </w:p>
    <w:p w14:paraId="2271A3C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Identify and fix any bugs or issues</w:t>
      </w:r>
    </w:p>
    <w:p w14:paraId="4E8440B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Deploy the app to production</w:t>
      </w:r>
    </w:p>
    <w:p w14:paraId="7A7DFFD2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post-deployment testing and monitoring</w:t>
      </w:r>
    </w:p>
    <w:p w14:paraId="45897C02">
      <w:pPr>
        <w:bidi w:val="0"/>
        <w:rPr>
          <w:rFonts w:hint="default"/>
          <w:lang w:val="en-IN"/>
        </w:rPr>
      </w:pPr>
    </w:p>
    <w:p w14:paraId="6C9BA914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</w:p>
    <w:p w14:paraId="1FDE581F">
      <w:pPr>
        <w:pStyle w:val="11"/>
        <w:numPr>
          <w:ilvl w:val="0"/>
          <w:numId w:val="4"/>
        </w:numPr>
        <w:tabs>
          <w:tab w:val="left" w:pos="718"/>
        </w:tabs>
        <w:spacing w:before="38" w:after="0" w:line="240" w:lineRule="auto"/>
        <w:ind w:left="798" w:leftChars="0" w:right="0" w:hanging="358" w:firstLineChars="0"/>
        <w:jc w:val="left"/>
        <w:rPr>
          <w:sz w:val="22"/>
        </w:rPr>
      </w:pPr>
      <w:r>
        <w:rPr>
          <w:rFonts w:ascii="Arial"/>
          <w:b/>
          <w:sz w:val="22"/>
        </w:rPr>
        <w:t>Task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Allocation:</w:t>
      </w:r>
    </w:p>
    <w:p w14:paraId="55B020F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433D83B8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Team Member 1 (Project Manager)</w:t>
      </w:r>
    </w:p>
    <w:p w14:paraId="1628BD0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market research and analyze competitors</w:t>
      </w:r>
    </w:p>
    <w:p w14:paraId="6BF18366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Define the app's features and functionality</w:t>
      </w:r>
    </w:p>
    <w:p w14:paraId="508891E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detailed project plan and timeline</w:t>
      </w:r>
    </w:p>
    <w:p w14:paraId="36D52F2A">
      <w:pPr>
        <w:bidi w:val="0"/>
        <w:rPr>
          <w:rFonts w:hint="default"/>
          <w:lang w:val="en-IN"/>
        </w:rPr>
      </w:pPr>
    </w:p>
    <w:p w14:paraId="1C162EEE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Team Member 2 (UX/UI Designer)</w:t>
      </w:r>
    </w:p>
    <w:p w14:paraId="7C217CF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Design the app's user interface and user experience</w:t>
      </w:r>
    </w:p>
    <w:p w14:paraId="2323C73C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functional prototype of the app</w:t>
      </w:r>
    </w:p>
    <w:p w14:paraId="454D459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user testing and gather feedback</w:t>
      </w:r>
    </w:p>
    <w:p w14:paraId="49820054">
      <w:pPr>
        <w:bidi w:val="0"/>
        <w:rPr>
          <w:rFonts w:hint="default"/>
          <w:lang w:val="en-IN"/>
        </w:rPr>
      </w:pPr>
    </w:p>
    <w:p w14:paraId="5825B786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Team Member 3 (Software Developer)</w:t>
      </w:r>
    </w:p>
    <w:p w14:paraId="366BAD9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Develop the app's core features and functionality</w:t>
      </w:r>
    </w:p>
    <w:p w14:paraId="1C47226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Integrate the transcription engine and audio storage solutions</w:t>
      </w:r>
    </w:p>
    <w:p w14:paraId="7EA2887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Implement security measures and access controls</w:t>
      </w:r>
    </w:p>
    <w:p w14:paraId="0CA143B3">
      <w:pPr>
        <w:bidi w:val="0"/>
        <w:rPr>
          <w:rFonts w:hint="default"/>
          <w:lang w:val="en-IN"/>
        </w:rPr>
      </w:pPr>
    </w:p>
    <w:p w14:paraId="330565A9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Team Member 4 (Quality Assurance Engineer)</w:t>
      </w:r>
    </w:p>
    <w:p w14:paraId="572046AC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unit testing and integration testing</w:t>
      </w:r>
    </w:p>
    <w:p w14:paraId="0052423B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Identify and fix any bugs or issues</w:t>
      </w:r>
    </w:p>
    <w:p w14:paraId="6B6DB5D4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thorough testing of the app, including user acceptance testing</w:t>
      </w:r>
    </w:p>
    <w:p w14:paraId="3D617253">
      <w:pPr>
        <w:pStyle w:val="2"/>
        <w:spacing w:before="60"/>
        <w:rPr>
          <w:rFonts w:ascii="Arial"/>
          <w:b/>
          <w:spacing w:val="-6"/>
          <w:sz w:val="22"/>
        </w:rPr>
      </w:pPr>
      <w:r>
        <w:rPr>
          <w:rFonts w:ascii="Arial"/>
          <w:b/>
          <w:sz w:val="22"/>
        </w:rPr>
        <w:t>Timeline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Milestones:</w:t>
      </w:r>
      <w:r>
        <w:rPr>
          <w:rFonts w:ascii="Arial"/>
          <w:b/>
          <w:spacing w:val="-6"/>
          <w:sz w:val="22"/>
        </w:rPr>
        <w:t xml:space="preserve"> </w:t>
      </w:r>
      <w:bookmarkStart w:id="15" w:name="Phase-5: Project Development "/>
      <w:bookmarkEnd w:id="15"/>
    </w:p>
    <w:p w14:paraId="71C13B3B">
      <w:pPr>
        <w:bidi w:val="0"/>
        <w:rPr>
          <w:rFonts w:hint="default"/>
          <w:lang w:val="en-IN"/>
        </w:rPr>
      </w:pPr>
      <w:r>
        <w:rPr>
          <w:rFonts w:hint="default"/>
          <w:b/>
          <w:spacing w:val="-6"/>
          <w:lang w:val="en-IN"/>
        </w:rPr>
        <w:tab/>
      </w:r>
      <w:r>
        <w:rPr>
          <w:rFonts w:hint="default"/>
          <w:lang w:val="en-IN"/>
        </w:rPr>
        <w:t>Week 1-2: Research and Planning</w:t>
      </w:r>
    </w:p>
    <w:p w14:paraId="74086B0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market research and analyze competitors</w:t>
      </w:r>
    </w:p>
    <w:p w14:paraId="4D39FDE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Define the app's features and functionality</w:t>
      </w:r>
    </w:p>
    <w:p w14:paraId="2E4A1A8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detailed project plan and timeline</w:t>
      </w:r>
    </w:p>
    <w:p w14:paraId="15B90C05">
      <w:pPr>
        <w:bidi w:val="0"/>
        <w:rPr>
          <w:rFonts w:hint="default"/>
          <w:lang w:val="en-IN"/>
        </w:rPr>
      </w:pPr>
    </w:p>
    <w:p w14:paraId="12FB0ACA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Week 3-4: Design and Prototyping</w:t>
      </w:r>
    </w:p>
    <w:p w14:paraId="74CCB86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Design the app's user interface and user experience</w:t>
      </w:r>
    </w:p>
    <w:p w14:paraId="5CC09578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functional prototype of the app</w:t>
      </w:r>
    </w:p>
    <w:p w14:paraId="5A45AE10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user testing and gather feedback</w:t>
      </w:r>
    </w:p>
    <w:p w14:paraId="7C7E09B1">
      <w:pPr>
        <w:bidi w:val="0"/>
        <w:rPr>
          <w:rFonts w:hint="default"/>
          <w:lang w:val="en-IN"/>
        </w:rPr>
      </w:pPr>
    </w:p>
    <w:p w14:paraId="28AB4314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Week 5-8: Development</w:t>
      </w:r>
    </w:p>
    <w:p w14:paraId="62DC9A6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Develop the app's core features and functionality</w:t>
      </w:r>
    </w:p>
    <w:p w14:paraId="43F68F78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Integrate the transcription engine and audio storage solutions</w:t>
      </w:r>
    </w:p>
    <w:p w14:paraId="1C6163B5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Implement security measures and access controls</w:t>
      </w:r>
    </w:p>
    <w:p w14:paraId="196B6C9E">
      <w:pPr>
        <w:bidi w:val="0"/>
        <w:rPr>
          <w:rFonts w:hint="default"/>
          <w:lang w:val="en-IN"/>
        </w:rPr>
      </w:pPr>
    </w:p>
    <w:p w14:paraId="2F653DCC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Week 9-10: Testing and Deployment</w:t>
      </w:r>
    </w:p>
    <w:p w14:paraId="6B893DB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thorough testing of the app, including user acceptance testing</w:t>
      </w:r>
    </w:p>
    <w:p w14:paraId="67515783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Identify and fix any bugs or issues</w:t>
      </w:r>
    </w:p>
    <w:p w14:paraId="7D8AA81A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Deploy the app to production</w:t>
      </w:r>
    </w:p>
    <w:p w14:paraId="1025F3B7">
      <w:pPr>
        <w:pStyle w:val="2"/>
        <w:spacing w:before="60"/>
        <w:rPr>
          <w:rFonts w:hint="default"/>
          <w:b/>
          <w:spacing w:val="-6"/>
          <w:sz w:val="22"/>
          <w:lang w:val="en-IN"/>
        </w:rPr>
      </w:pPr>
      <w:r>
        <w:rPr>
          <w:rFonts w:hint="default"/>
          <w:b/>
          <w:spacing w:val="-6"/>
          <w:sz w:val="22"/>
          <w:lang w:val="en-IN"/>
        </w:rPr>
        <w:t>Milestones:</w:t>
      </w:r>
    </w:p>
    <w:p w14:paraId="40930612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Milestone 1: Research and Planning (Week 2)</w:t>
      </w:r>
    </w:p>
    <w:p w14:paraId="35CA40AC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Complete market research and competitor analysis</w:t>
      </w:r>
    </w:p>
    <w:p w14:paraId="0CF276E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Define the app's features and functionality</w:t>
      </w:r>
    </w:p>
    <w:p w14:paraId="6721E491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detailed project plan and timeline</w:t>
      </w:r>
    </w:p>
    <w:p w14:paraId="29C23B43">
      <w:pPr>
        <w:bidi w:val="0"/>
        <w:rPr>
          <w:rFonts w:hint="default"/>
          <w:lang w:val="en-IN"/>
        </w:rPr>
      </w:pPr>
    </w:p>
    <w:p w14:paraId="3C32AAA3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Milestone 2: Design and Prototyping (Week 4)</w:t>
      </w:r>
    </w:p>
    <w:p w14:paraId="4CC7378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Complete the app's user interface and user experience design</w:t>
      </w:r>
    </w:p>
    <w:p w14:paraId="2AED2A9E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Create a functional prototype of the app</w:t>
      </w:r>
    </w:p>
    <w:p w14:paraId="1D880716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Conduct user testing and gather feedback</w:t>
      </w:r>
    </w:p>
    <w:p w14:paraId="1D49C860">
      <w:pPr>
        <w:bidi w:val="0"/>
        <w:rPr>
          <w:rFonts w:hint="default"/>
          <w:lang w:val="en-IN"/>
        </w:rPr>
      </w:pPr>
    </w:p>
    <w:p w14:paraId="4A96BAE7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Milestone 3: Development (Week 8)</w:t>
      </w:r>
    </w:p>
    <w:p w14:paraId="596A00EF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Complete the development of the app's core features and functionality</w:t>
      </w:r>
    </w:p>
    <w:p w14:paraId="210D44A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Integrate the transcription engine and audio storage solutions</w:t>
      </w:r>
    </w:p>
    <w:p w14:paraId="1596E737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Implement security measures and access controls</w:t>
      </w:r>
    </w:p>
    <w:p w14:paraId="25C460E1">
      <w:pPr>
        <w:bidi w:val="0"/>
        <w:rPr>
          <w:rFonts w:hint="default"/>
          <w:lang w:val="en-IN"/>
        </w:rPr>
      </w:pPr>
    </w:p>
    <w:p w14:paraId="38A6C2C1">
      <w:pPr>
        <w:bidi w:val="0"/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Milestone 4: Testing and Deployment (Week 10)</w:t>
      </w:r>
    </w:p>
    <w:p w14:paraId="61B8620D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Complete thorough testing of the app, including user acceptance testing</w:t>
      </w:r>
    </w:p>
    <w:p w14:paraId="4E3D5E6C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Identify and fix any bugs or issues</w:t>
      </w:r>
    </w:p>
    <w:p w14:paraId="625886F2">
      <w:pPr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- Deploy the app to production</w:t>
      </w:r>
      <w:r>
        <w:rPr>
          <w:rFonts w:hint="default"/>
          <w:lang w:val="en-IN"/>
        </w:rPr>
        <w:tab/>
      </w:r>
    </w:p>
    <w:p w14:paraId="682FE813">
      <w:pPr>
        <w:pStyle w:val="2"/>
        <w:spacing w:before="60"/>
      </w:pPr>
      <w:r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621B2AEC">
      <w:pPr>
        <w:pStyle w:val="3"/>
        <w:spacing w:before="338"/>
      </w:pPr>
      <w:bookmarkStart w:id="16" w:name="Objective: "/>
      <w:bookmarkEnd w:id="16"/>
      <w:r>
        <w:rPr>
          <w:spacing w:val="-2"/>
        </w:rPr>
        <w:t>Objective:</w:t>
      </w:r>
    </w:p>
    <w:p w14:paraId="1827E4B9">
      <w:pPr>
        <w:pStyle w:val="8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The objective is to develop a high-quality, scalable, and secure audio-to-text transcript app using a suitable technology stack and following best practices in software development.</w:t>
      </w:r>
    </w:p>
    <w:p w14:paraId="138D9DDE">
      <w:pPr>
        <w:pStyle w:val="8"/>
        <w:rPr>
          <w:rFonts w:hint="default"/>
          <w:lang w:val="en-IN"/>
        </w:rPr>
      </w:pPr>
    </w:p>
    <w:p w14:paraId="07954A73">
      <w:pPr>
        <w:pStyle w:val="3"/>
      </w:pPr>
      <w:bookmarkStart w:id="17" w:name="Key Points: "/>
      <w:bookmarkEnd w:id="17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0491473B">
      <w:pPr>
        <w:pStyle w:val="11"/>
        <w:numPr>
          <w:ilvl w:val="0"/>
          <w:numId w:val="5"/>
        </w:numPr>
        <w:tabs>
          <w:tab w:val="left" w:pos="718"/>
        </w:tabs>
        <w:spacing w:before="285" w:after="0" w:line="240" w:lineRule="auto"/>
        <w:ind w:left="718" w:right="0" w:hanging="358"/>
        <w:jc w:val="left"/>
        <w:rPr>
          <w:rFonts w:hint="default"/>
          <w:sz w:val="22"/>
        </w:rPr>
      </w:pPr>
      <w:r>
        <w:rPr>
          <w:rFonts w:ascii="Arial"/>
          <w:b/>
          <w:sz w:val="22"/>
        </w:rPr>
        <w:t>Technology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Stack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Used:</w:t>
      </w:r>
    </w:p>
    <w:p w14:paraId="20D30280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ascii="Arial"/>
          <w:b/>
          <w:spacing w:val="-8"/>
          <w:sz w:val="22"/>
        </w:rPr>
        <w:t xml:space="preserve"> </w:t>
      </w:r>
      <w:r>
        <w:rPr>
          <w:rFonts w:hint="default"/>
          <w:sz w:val="22"/>
        </w:rPr>
        <w:t>Frontend</w:t>
      </w:r>
    </w:p>
    <w:p w14:paraId="31711F4E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1. React: A JavaScript library for building user interfaces.</w:t>
      </w:r>
    </w:p>
    <w:p w14:paraId="131402E3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2. Redux: A state management library for React applications.</w:t>
      </w:r>
    </w:p>
    <w:p w14:paraId="1543286F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3. Material-UI: A popular UI component library for React.</w:t>
      </w:r>
    </w:p>
    <w:p w14:paraId="21D44354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Backend</w:t>
      </w:r>
    </w:p>
    <w:p w14:paraId="284454DA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1. Node.js: A JavaScript runtime environment for building server-side applications.</w:t>
      </w:r>
    </w:p>
    <w:p w14:paraId="35098961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2. Express.js: A popular Node.js framework for building web applications.</w:t>
      </w:r>
    </w:p>
    <w:p w14:paraId="548EAD34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3. MongoDB: A NoSQL database for storing and retrieving data.</w:t>
      </w:r>
    </w:p>
    <w:p w14:paraId="0CF4425B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Transcription Engine</w:t>
      </w:r>
    </w:p>
    <w:p w14:paraId="559F7EAF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1. OpenAI's Whisper: A state-of-the-art automatic speech recognition (ASR) system.</w:t>
      </w:r>
    </w:p>
    <w:p w14:paraId="4C19656E">
      <w:pPr>
        <w:pStyle w:val="11"/>
        <w:numPr>
          <w:ilvl w:val="0"/>
          <w:numId w:val="0"/>
        </w:numPr>
        <w:tabs>
          <w:tab w:val="left" w:pos="718"/>
        </w:tabs>
        <w:spacing w:before="285" w:after="0" w:line="240" w:lineRule="auto"/>
        <w:ind w:left="360" w:leftChars="0" w:right="0" w:rightChars="0"/>
        <w:jc w:val="left"/>
        <w:rPr>
          <w:sz w:val="22"/>
        </w:rPr>
      </w:pPr>
    </w:p>
    <w:p w14:paraId="1F4730FD">
      <w:pPr>
        <w:pStyle w:val="11"/>
        <w:numPr>
          <w:ilvl w:val="0"/>
          <w:numId w:val="5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Development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Process:</w:t>
      </w:r>
      <w:r>
        <w:rPr>
          <w:rFonts w:ascii="Arial"/>
          <w:b/>
          <w:spacing w:val="-7"/>
          <w:sz w:val="22"/>
        </w:rPr>
        <w:t xml:space="preserve"> </w:t>
      </w:r>
    </w:p>
    <w:p w14:paraId="2CB38519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Agile Methodology</w:t>
      </w:r>
    </w:p>
    <w:p w14:paraId="1B9FC099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1. Scrum: A framework for managing and completing complex projects using iterative and incremental practices.</w:t>
      </w:r>
    </w:p>
    <w:p w14:paraId="4D0D046A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sz w:val="22"/>
        </w:rPr>
      </w:pPr>
      <w:r>
        <w:rPr>
          <w:rFonts w:hint="default"/>
          <w:sz w:val="22"/>
        </w:rPr>
        <w:t>2. Sprints: Time-boxed iterations (typically 2-4 weeks) for developing and testing specific features</w:t>
      </w:r>
    </w:p>
    <w:p w14:paraId="7338C3D3">
      <w:pPr>
        <w:pStyle w:val="11"/>
        <w:numPr>
          <w:ilvl w:val="0"/>
          <w:numId w:val="5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rFonts w:hint="default"/>
          <w:sz w:val="22"/>
        </w:rPr>
      </w:pPr>
      <w:r>
        <w:rPr>
          <w:rFonts w:ascii="Arial"/>
          <w:b/>
          <w:sz w:val="22"/>
        </w:rPr>
        <w:t>Challenges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Fixes:</w:t>
      </w:r>
    </w:p>
    <w:p w14:paraId="26050243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ascii="Arial"/>
          <w:b/>
          <w:spacing w:val="-5"/>
          <w:sz w:val="22"/>
        </w:rPr>
        <w:t xml:space="preserve"> </w:t>
      </w:r>
      <w:r>
        <w:rPr>
          <w:rFonts w:hint="default"/>
          <w:sz w:val="22"/>
        </w:rPr>
        <w:t>1. Transcription Accuracy: Ensuring high transcription accuracy, especially for audio files with background noise or technical terms.</w:t>
      </w:r>
    </w:p>
    <w:p w14:paraId="40A42827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2. Scalability and Performance: Handling large volumes of audio files and user traffic without compromising performance.</w:t>
      </w:r>
    </w:p>
    <w:p w14:paraId="244E4F41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3. Security and Data Protection: Protecting user data and ensuring confidentiality, integrity, and availability.</w:t>
      </w:r>
    </w:p>
    <w:p w14:paraId="24988CBE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  <w:lang w:val="en-IN"/>
        </w:rPr>
      </w:pPr>
      <w:r>
        <w:rPr>
          <w:rFonts w:hint="default"/>
          <w:sz w:val="22"/>
        </w:rPr>
        <w:t>Fixes</w:t>
      </w:r>
      <w:r>
        <w:rPr>
          <w:rFonts w:hint="default"/>
          <w:sz w:val="22"/>
          <w:lang w:val="en-IN"/>
        </w:rPr>
        <w:t>:</w:t>
      </w:r>
    </w:p>
    <w:p w14:paraId="13142069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1. Transcription Accuracy: Implementing noise reduction techniques, using multiple transcription engines, and conducting manual review and editing.</w:t>
      </w:r>
    </w:p>
    <w:p w14:paraId="60ED0F63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2. Scalability and Performance: Using cloud-based infrastructure (e.g., AWS), load balancing, and caching to ensure scalability and performance.</w:t>
      </w:r>
    </w:p>
    <w:p w14:paraId="5E9B6031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</w:rPr>
      </w:pPr>
      <w:r>
        <w:rPr>
          <w:rFonts w:hint="default"/>
          <w:sz w:val="22"/>
        </w:rPr>
        <w:t>3. Security and Data Protection: Implementing encryption (e.g., SSL/TLS), access controls (e.g., authentication, authorization), and regular security audits and testing.</w:t>
      </w:r>
    </w:p>
    <w:p w14:paraId="541793C3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rFonts w:hint="default"/>
          <w:sz w:val="22"/>
        </w:rPr>
      </w:pPr>
    </w:p>
    <w:p w14:paraId="724D25DD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sz w:val="22"/>
        </w:rPr>
      </w:pPr>
    </w:p>
    <w:p w14:paraId="4C4EC4E8">
      <w:pPr>
        <w:pStyle w:val="8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283845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5pt;margin-top:22.35pt;height:0.1pt;width:462pt;mso-position-horizontal-relative:page;mso-wrap-distance-bottom:0pt;mso-wrap-distance-top:0pt;z-index:-251654144;mso-width-relative:page;mso-height-relative:page;" filled="f" stroked="t" coordsize="5867400,1" o:gfxdata="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iZISdUAAAAKAQAADwAAAAAAAAABACAA&#10;AAAiAAAAZHJzL2Rvd25yZXYueG1sUEsBAhQAFAAAAAgAh07iQEow078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580CA4">
      <w:pPr>
        <w:pStyle w:val="8"/>
        <w:spacing w:before="80"/>
        <w:rPr>
          <w:sz w:val="34"/>
        </w:rPr>
      </w:pPr>
    </w:p>
    <w:p w14:paraId="3530026F">
      <w:pPr>
        <w:pStyle w:val="2"/>
        <w:spacing w:before="1"/>
      </w:pPr>
      <w:bookmarkStart w:id="18" w:name="Phase-6: Functional &amp; Performance Testin"/>
      <w:bookmarkEnd w:id="18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0DA331CF">
      <w:pPr>
        <w:pStyle w:val="3"/>
        <w:spacing w:before="338"/>
      </w:pPr>
      <w:bookmarkStart w:id="19" w:name="Objective: "/>
      <w:bookmarkEnd w:id="19"/>
      <w:r>
        <w:rPr>
          <w:spacing w:val="-2"/>
        </w:rPr>
        <w:t>Objective:</w:t>
      </w:r>
    </w:p>
    <w:p w14:paraId="08945B9B">
      <w:pPr>
        <w:pStyle w:val="11"/>
        <w:numPr>
          <w:ilvl w:val="1"/>
          <w:numId w:val="5"/>
        </w:numPr>
        <w:tabs>
          <w:tab w:val="left" w:pos="719"/>
        </w:tabs>
        <w:spacing w:before="285" w:after="0" w:line="240" w:lineRule="auto"/>
        <w:ind w:left="719" w:right="0" w:hanging="359"/>
        <w:jc w:val="left"/>
        <w:rPr>
          <w:sz w:val="22"/>
        </w:rPr>
      </w:pPr>
      <w:r>
        <w:rPr>
          <w:rFonts w:hint="default"/>
          <w:sz w:val="22"/>
        </w:rPr>
        <w:t>The objective of this phase is to ensure that the audio-to-text transcript app functions as expected, performs well under various loads, and is free from critical defects.</w:t>
      </w:r>
    </w:p>
    <w:p w14:paraId="7E22C5ED">
      <w:pPr>
        <w:pStyle w:val="8"/>
      </w:pPr>
    </w:p>
    <w:p w14:paraId="2B389FE1">
      <w:pPr>
        <w:pStyle w:val="3"/>
      </w:pPr>
      <w:bookmarkStart w:id="20" w:name="Key Points: "/>
      <w:bookmarkEnd w:id="20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2C0013CF">
      <w:pPr>
        <w:pStyle w:val="11"/>
        <w:numPr>
          <w:ilvl w:val="0"/>
          <w:numId w:val="6"/>
        </w:numPr>
        <w:tabs>
          <w:tab w:val="left" w:pos="718"/>
        </w:tabs>
        <w:spacing w:before="285" w:after="0" w:line="240" w:lineRule="auto"/>
        <w:ind w:left="718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Test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Cases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Executed:</w:t>
      </w:r>
    </w:p>
    <w:p w14:paraId="4E6896A6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1. User Registration: Test user registration, login, and password recovery.</w:t>
      </w:r>
    </w:p>
    <w:p w14:paraId="2CA56EB3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2. Audio Upload: Test audio file upload, processing, and transcription.</w:t>
      </w:r>
    </w:p>
    <w:p w14:paraId="7EE86038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3. Transcript Display: Test transcript display, formatting, and editing.</w:t>
      </w:r>
    </w:p>
    <w:p w14:paraId="337D7FDC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4. Search and Filter: Test search and filter functionality for transcripts.</w:t>
      </w:r>
    </w:p>
    <w:p w14:paraId="09047EF7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5. User Profile: Test user profile management, including profile updates and deletion.</w:t>
      </w:r>
    </w:p>
    <w:p w14:paraId="4D4CB99A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lang w:val="en-IN"/>
        </w:rPr>
      </w:pPr>
    </w:p>
    <w:p w14:paraId="43FB2578">
      <w:pPr>
        <w:pStyle w:val="11"/>
        <w:numPr>
          <w:ilvl w:val="0"/>
          <w:numId w:val="6"/>
        </w:numPr>
        <w:tabs>
          <w:tab w:val="left" w:pos="718"/>
        </w:tabs>
        <w:spacing w:before="38" w:after="0" w:line="240" w:lineRule="auto"/>
        <w:ind w:left="718" w:leftChars="0" w:right="0" w:rightChars="0" w:hanging="358" w:firstLineChars="0"/>
        <w:jc w:val="left"/>
        <w:rPr>
          <w:rFonts w:ascii="Arial"/>
          <w:b/>
          <w:spacing w:val="-6"/>
          <w:sz w:val="22"/>
        </w:rPr>
      </w:pPr>
      <w:r>
        <w:rPr>
          <w:rFonts w:ascii="Arial"/>
          <w:b/>
          <w:sz w:val="22"/>
        </w:rPr>
        <w:t>Bug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Fixes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Improvements:</w:t>
      </w:r>
      <w:r>
        <w:rPr>
          <w:rFonts w:ascii="Arial"/>
          <w:b/>
          <w:spacing w:val="-6"/>
          <w:sz w:val="22"/>
        </w:rPr>
        <w:t xml:space="preserve"> </w:t>
      </w:r>
    </w:p>
    <w:p w14:paraId="3F592715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1. Fixed: Audio file upload issue due to incorrect file type handling.</w:t>
      </w:r>
    </w:p>
    <w:p w14:paraId="36A85594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2. Fixed: Transcript display issue due to incorrect formatting.</w:t>
      </w:r>
    </w:p>
    <w:p w14:paraId="6236A61A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3. Improved: Search functionality to include fuzzy matching and relevance ranking.</w:t>
      </w:r>
    </w:p>
    <w:p w14:paraId="07F27B20">
      <w:pPr>
        <w:bidi w:val="0"/>
        <w:ind w:firstLine="720" w:firstLineChars="0"/>
        <w:rPr>
          <w:rFonts w:hint="default"/>
        </w:rPr>
      </w:pPr>
      <w:r>
        <w:rPr>
          <w:rFonts w:hint="default"/>
        </w:rPr>
        <w:t>4. Improved: User profile management to include additional fields and validation.</w:t>
      </w:r>
    </w:p>
    <w:p w14:paraId="262BB9A8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ascii="Arial"/>
          <w:b/>
          <w:spacing w:val="-6"/>
          <w:sz w:val="22"/>
        </w:rPr>
      </w:pPr>
    </w:p>
    <w:p w14:paraId="2E111F07">
      <w:pPr>
        <w:pStyle w:val="11"/>
        <w:numPr>
          <w:ilvl w:val="0"/>
          <w:numId w:val="6"/>
        </w:numPr>
        <w:tabs>
          <w:tab w:val="left" w:pos="718"/>
        </w:tabs>
        <w:spacing w:before="38" w:after="0" w:line="240" w:lineRule="auto"/>
        <w:ind w:left="718" w:leftChars="0" w:right="0" w:rightChars="0" w:hanging="358" w:firstLineChars="0"/>
        <w:jc w:val="left"/>
        <w:rPr>
          <w:rFonts w:hint="default" w:ascii="Arial"/>
          <w:sz w:val="22"/>
          <w:lang w:val="en-IN"/>
        </w:rPr>
      </w:pPr>
      <w:r>
        <w:rPr>
          <w:rFonts w:ascii="Arial"/>
          <w:b/>
          <w:sz w:val="22"/>
        </w:rPr>
        <w:t>Final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Validation: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hint="default" w:ascii="Arial"/>
          <w:sz w:val="22"/>
          <w:lang w:val="en-IN"/>
        </w:rPr>
        <w:tab/>
      </w:r>
    </w:p>
    <w:p w14:paraId="197C4747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 w:ascii="Arial"/>
          <w:sz w:val="22"/>
          <w:lang w:val="en-IN"/>
        </w:rPr>
      </w:pPr>
      <w:r>
        <w:rPr>
          <w:rFonts w:hint="default" w:ascii="Arial"/>
          <w:sz w:val="22"/>
          <w:lang w:val="en-IN"/>
        </w:rPr>
        <w:t>1. Validation: Validated that all functional and performance test cases passed.</w:t>
      </w:r>
    </w:p>
    <w:p w14:paraId="2F065B72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 w:ascii="Arial"/>
          <w:sz w:val="22"/>
          <w:lang w:val="en-IN"/>
        </w:rPr>
      </w:pPr>
      <w:r>
        <w:rPr>
          <w:rFonts w:hint="default" w:ascii="Arial"/>
          <w:sz w:val="22"/>
          <w:lang w:val="en-IN"/>
        </w:rPr>
        <w:t xml:space="preserve">2. Validation: Validated that all bug fixes and improvements are properly </w:t>
      </w:r>
      <w:r>
        <w:rPr>
          <w:rFonts w:hint="default" w:ascii="Arial"/>
          <w:sz w:val="22"/>
          <w:lang w:val="en-IN"/>
        </w:rPr>
        <w:tab/>
      </w:r>
      <w:r>
        <w:rPr>
          <w:rFonts w:hint="default" w:ascii="Arial"/>
          <w:sz w:val="22"/>
          <w:lang w:val="en-IN"/>
        </w:rPr>
        <w:tab/>
      </w:r>
      <w:r>
        <w:rPr>
          <w:rFonts w:hint="default" w:ascii="Arial"/>
          <w:sz w:val="22"/>
          <w:lang w:val="en-IN"/>
        </w:rPr>
        <w:tab/>
      </w:r>
      <w:r>
        <w:rPr>
          <w:rFonts w:hint="default" w:ascii="Arial"/>
          <w:sz w:val="22"/>
          <w:lang w:val="en-IN"/>
        </w:rPr>
        <w:t>implemented.</w:t>
      </w:r>
    </w:p>
    <w:p w14:paraId="0B08F24A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 w:firstLine="716" w:firstLineChars="0"/>
        <w:jc w:val="left"/>
        <w:rPr>
          <w:rFonts w:hint="default"/>
          <w:sz w:val="22"/>
          <w:lang w:val="en-IN"/>
        </w:rPr>
      </w:pPr>
      <w:r>
        <w:rPr>
          <w:rFonts w:hint="default" w:ascii="Arial"/>
          <w:sz w:val="22"/>
          <w:lang w:val="en-IN"/>
        </w:rPr>
        <w:t>3. Validation: Validated that the app meets all non-functional requirements</w:t>
      </w:r>
    </w:p>
    <w:p w14:paraId="03467A8D">
      <w:pPr>
        <w:pStyle w:val="11"/>
        <w:numPr>
          <w:ilvl w:val="0"/>
          <w:numId w:val="0"/>
        </w:numPr>
        <w:tabs>
          <w:tab w:val="left" w:pos="718"/>
        </w:tabs>
        <w:spacing w:before="38" w:after="0" w:line="240" w:lineRule="auto"/>
        <w:ind w:left="360" w:leftChars="0" w:right="0" w:rightChars="0"/>
        <w:jc w:val="left"/>
        <w:rPr>
          <w:sz w:val="22"/>
        </w:rPr>
      </w:pPr>
      <w:r>
        <w:rPr>
          <w:rFonts w:hint="default" w:ascii="Arial"/>
          <w:b/>
          <w:sz w:val="22"/>
          <w:lang w:val="en-IN"/>
        </w:rPr>
        <w:t>4.</w:t>
      </w:r>
      <w:r>
        <w:rPr>
          <w:rFonts w:ascii="Arial"/>
          <w:b/>
          <w:sz w:val="22"/>
        </w:rPr>
        <w:t>Deployment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(if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applicable):</w:t>
      </w:r>
      <w:r>
        <w:rPr>
          <w:rFonts w:ascii="Arial"/>
          <w:b/>
          <w:spacing w:val="-7"/>
          <w:sz w:val="22"/>
        </w:rPr>
        <w:t xml:space="preserve"> </w:t>
      </w:r>
      <w:r>
        <w:rPr>
          <w:sz w:val="22"/>
        </w:rPr>
        <w:t>(Hosting</w:t>
      </w:r>
      <w:r>
        <w:rPr>
          <w:spacing w:val="-6"/>
          <w:sz w:val="22"/>
        </w:rPr>
        <w:t xml:space="preserve"> </w:t>
      </w:r>
      <w:r>
        <w:rPr>
          <w:sz w:val="22"/>
        </w:rPr>
        <w:t>details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7"/>
          <w:sz w:val="22"/>
        </w:rPr>
        <w:t xml:space="preserve"> </w:t>
      </w:r>
      <w:r>
        <w:rPr>
          <w:sz w:val="22"/>
        </w:rPr>
        <w:t>final</w:t>
      </w:r>
      <w:r>
        <w:rPr>
          <w:spacing w:val="-6"/>
          <w:sz w:val="22"/>
        </w:rPr>
        <w:t xml:space="preserve"> </w:t>
      </w:r>
      <w:r>
        <w:rPr>
          <w:sz w:val="22"/>
        </w:rPr>
        <w:t>demo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link)</w:t>
      </w:r>
    </w:p>
    <w:p w14:paraId="3E5E92F7">
      <w:pPr>
        <w:pStyle w:val="8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294640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5pt;margin-top:23.2pt;height:0.1pt;width:462pt;mso-position-horizontal-relative:page;mso-wrap-distance-bottom:0pt;mso-wrap-distance-top:0pt;z-index:-251654144;mso-width-relative:page;mso-height-relative:page;" filled="f" stroked="t" coordsize="5867400,1" o:gfxdata="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QQYWtUAAAAKAQAADwAAAAAAAAABACAA&#10;AAAiAAAAZHJzL2Rvd25yZXYueG1sUEsBAhQAFAAAAAgAh07iQPqlrPgQAgAAewQAAA4AAAAAAAAA&#10;AQAgAAAAJA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9D3994F">
      <w:pPr>
        <w:pStyle w:val="8"/>
        <w:spacing w:before="63"/>
        <w:rPr>
          <w:sz w:val="34"/>
        </w:rPr>
      </w:pPr>
    </w:p>
    <w:p w14:paraId="6A8C02AD">
      <w:pPr>
        <w:pStyle w:val="2"/>
      </w:pPr>
      <w:bookmarkStart w:id="21" w:name="Final Submission "/>
      <w:bookmarkEnd w:id="21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7A094A59">
      <w:pPr>
        <w:pStyle w:val="11"/>
        <w:numPr>
          <w:ilvl w:val="0"/>
          <w:numId w:val="7"/>
        </w:numPr>
        <w:tabs>
          <w:tab w:val="left" w:pos="718"/>
        </w:tabs>
        <w:spacing w:before="299" w:after="0" w:line="240" w:lineRule="auto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Report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Based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templates</w:t>
      </w:r>
    </w:p>
    <w:p w14:paraId="07479B10">
      <w:pPr>
        <w:pStyle w:val="11"/>
        <w:numPr>
          <w:ilvl w:val="0"/>
          <w:numId w:val="7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Demo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Video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(3-5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Minutes)</w:t>
      </w:r>
    </w:p>
    <w:p w14:paraId="1347B347">
      <w:pPr>
        <w:pStyle w:val="11"/>
        <w:numPr>
          <w:ilvl w:val="0"/>
          <w:numId w:val="7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GitHub/Code</w:t>
      </w:r>
      <w:r>
        <w:rPr>
          <w:rFonts w:ascii="Arial"/>
          <w:b/>
          <w:spacing w:val="-11"/>
          <w:sz w:val="22"/>
        </w:rPr>
        <w:t xml:space="preserve"> </w:t>
      </w:r>
      <w:r>
        <w:rPr>
          <w:rFonts w:ascii="Arial"/>
          <w:b/>
          <w:sz w:val="22"/>
        </w:rPr>
        <w:t>Repository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pacing w:val="-4"/>
          <w:sz w:val="22"/>
        </w:rPr>
        <w:t>Link</w:t>
      </w:r>
    </w:p>
    <w:p w14:paraId="41A9E975">
      <w:pPr>
        <w:pStyle w:val="11"/>
        <w:numPr>
          <w:numId w:val="0"/>
        </w:numPr>
        <w:tabs>
          <w:tab w:val="left" w:pos="718"/>
        </w:tabs>
        <w:spacing w:before="38" w:after="0" w:line="240" w:lineRule="auto"/>
        <w:ind w:right="0" w:rightChars="0"/>
        <w:jc w:val="left"/>
        <w:rPr>
          <w:rFonts w:ascii="Arial"/>
          <w:b/>
          <w:sz w:val="22"/>
        </w:rPr>
      </w:pPr>
      <w:r>
        <w:rPr>
          <w:rFonts w:hint="default" w:ascii="Arial"/>
          <w:b/>
          <w:sz w:val="22"/>
          <w:lang w:val="en-IN"/>
        </w:rPr>
        <w:tab/>
      </w:r>
      <w:r>
        <w:rPr>
          <w:rFonts w:hint="default" w:ascii="Arial"/>
          <w:b/>
          <w:sz w:val="22"/>
        </w:rPr>
        <w:t>https://github.com/Dega-Leela-Ramana/phoenix/upload/main</w:t>
      </w:r>
    </w:p>
    <w:p w14:paraId="1C4A8ABA">
      <w:pPr>
        <w:pStyle w:val="11"/>
        <w:numPr>
          <w:ilvl w:val="0"/>
          <w:numId w:val="7"/>
        </w:numPr>
        <w:tabs>
          <w:tab w:val="left" w:pos="718"/>
        </w:tabs>
        <w:spacing w:before="38" w:after="0" w:line="240" w:lineRule="auto"/>
        <w:ind w:left="718" w:right="0" w:hanging="358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Presentation</w:t>
      </w:r>
      <w:bookmarkStart w:id="22" w:name="_GoBack"/>
      <w:bookmarkEnd w:id="22"/>
    </w:p>
    <w:p w14:paraId="32F6C4C0">
      <w:pPr>
        <w:pStyle w:val="8"/>
        <w:spacing w:before="20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292100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5pt;margin-top:23pt;height:0.1pt;width:462pt;mso-position-horizontal-relative:page;mso-wrap-distance-bottom:0pt;mso-wrap-distance-top:0pt;z-index:-251653120;mso-width-relative:page;mso-height-relative:page;" filled="f" stroked="t" coordsize="5867400,1" o:gfxdata="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F8j3dQAAAAKAQAADwAAAAAAAAABACAA&#10;AAAiAAAAZHJzL2Rvd25yZXYueG1sUEsBAhQAFAAAAAgAh07iQADakS8RAgAAewQAAA4AAAAAAAAA&#10;AQAgAAAAIwEAAGRycy9lMm9Eb2MueG1sUEsFBgAAAAAGAAYAWQEAAKYFAAAAAA==&#10;" path="m0,0l5867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2240" w:h="15840"/>
      <w:pgMar w:top="138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8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75E1146"/>
    <w:rsid w:val="31983112"/>
    <w:rsid w:val="4D1A65A6"/>
    <w:rsid w:val="531F2C1C"/>
    <w:rsid w:val="63F203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65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9">
    <w:name w:val="Title"/>
    <w:basedOn w:val="1"/>
    <w:qFormat/>
    <w:uiPriority w:val="1"/>
    <w:rPr>
      <w:rFonts w:ascii="Arial" w:hAnsi="Arial" w:eastAsia="Arial" w:cs="Arial"/>
      <w:b/>
      <w:bCs/>
      <w:sz w:val="46"/>
      <w:szCs w:val="46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8"/>
      <w:ind w:left="718" w:hanging="358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21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2025-02-11T08:35:00Z</dcterms:created>
  <dc:creator>maha</dc:creator>
  <cp:lastModifiedBy>Dega Sri Maha Lakshmi</cp:lastModifiedBy>
  <dcterms:modified xsi:type="dcterms:W3CDTF">2025-02-12T07:35:00Z</dcterms:modified>
  <dc:title>nasscom - Hackathon Project Phases Template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  <property fmtid="{D5CDD505-2E9C-101B-9397-08002B2CF9AE}" pid="5" name="KSOProductBuildVer">
    <vt:lpwstr>1033-12.2.0.19307</vt:lpwstr>
  </property>
  <property fmtid="{D5CDD505-2E9C-101B-9397-08002B2CF9AE}" pid="6" name="ICV">
    <vt:lpwstr>3FCCFC2D0F5945348CD37F6D10E311D0_12</vt:lpwstr>
  </property>
</Properties>
</file>